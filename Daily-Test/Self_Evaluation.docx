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1E821">
      <w:pPr>
        <w:rPr>
          <w:rFonts w:hint="default"/>
          <w:b/>
          <w:bCs/>
          <w:sz w:val="40"/>
          <w:szCs w:val="40"/>
          <w:vertAlign w:val="baseline"/>
        </w:rPr>
      </w:pPr>
      <w:r>
        <w:rPr>
          <w:rFonts w:hint="default"/>
          <w:b/>
          <w:bCs/>
          <w:sz w:val="40"/>
          <w:szCs w:val="40"/>
          <w:vertAlign w:val="baseline"/>
        </w:rPr>
        <w:t>SELF EVALUATION</w:t>
      </w:r>
    </w:p>
    <w:p w14:paraId="115A50EA">
      <w:pPr>
        <w:rPr>
          <w:rFonts w:hint="default"/>
        </w:rPr>
      </w:pPr>
    </w:p>
    <w:p w14:paraId="38A0DA6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Name: </w:t>
      </w:r>
      <w:r>
        <w:rPr>
          <w:rFonts w:hint="default"/>
          <w:sz w:val="24"/>
          <w:szCs w:val="24"/>
          <w:lang w:val="en-IN"/>
        </w:rPr>
        <w:t>KORAMUTLA SWARNALATHA</w:t>
      </w:r>
    </w:p>
    <w:p w14:paraId="5C5888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Case Study: Responsive Customer Engagement Portal</w:t>
      </w:r>
    </w:p>
    <w:p w14:paraId="270A78EC">
      <w:pPr>
        <w:rPr>
          <w:rFonts w:hint="default"/>
          <w:sz w:val="24"/>
          <w:szCs w:val="24"/>
        </w:rPr>
      </w:pPr>
    </w:p>
    <w:p w14:paraId="7687D83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 have completed the given case study using HTML, CSS, Bootstrap, and JavaScript.</w:t>
      </w:r>
    </w:p>
    <w:p w14:paraId="1AE6AB0A">
      <w:pPr>
        <w:rPr>
          <w:rFonts w:hint="default"/>
          <w:sz w:val="24"/>
          <w:szCs w:val="24"/>
        </w:rPr>
      </w:pPr>
    </w:p>
    <w:p w14:paraId="74EEB8D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All required user stories have been implemented including:</w:t>
      </w:r>
    </w:p>
    <w:p w14:paraId="40C3E64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Semantic HTML structure</w:t>
      </w:r>
    </w:p>
    <w:p w14:paraId="579654A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Forms with validation</w:t>
      </w:r>
    </w:p>
    <w:p w14:paraId="572640E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Responsive layout</w:t>
      </w:r>
    </w:p>
    <w:p w14:paraId="78D7618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Bootstrap components</w:t>
      </w:r>
    </w:p>
    <w:p w14:paraId="4008425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JavaScript DOM interaction</w:t>
      </w:r>
    </w:p>
    <w:p w14:paraId="0E2DEBA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Basic accessibility</w:t>
      </w:r>
    </w:p>
    <w:p w14:paraId="18DECA78">
      <w:pPr>
        <w:rPr>
          <w:rFonts w:hint="default"/>
          <w:sz w:val="24"/>
          <w:szCs w:val="24"/>
        </w:rPr>
      </w:pPr>
    </w:p>
    <w:p w14:paraId="1B8AE83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Self Evaluation Level:</w:t>
      </w:r>
      <w:bookmarkStart w:id="0" w:name="_GoBack"/>
      <w:bookmarkEnd w:id="0"/>
    </w:p>
    <w:p w14:paraId="5822ECF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 rate my work as Level 3 (Meets all requirements).</w:t>
      </w:r>
    </w:p>
    <w:p w14:paraId="3301EB57">
      <w:pPr>
        <w:rPr>
          <w:rFonts w:hint="default"/>
          <w:sz w:val="24"/>
          <w:szCs w:val="24"/>
        </w:rPr>
      </w:pPr>
    </w:p>
    <w:p w14:paraId="1578757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Declaration:</w:t>
      </w:r>
    </w:p>
    <w:p w14:paraId="3D41597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 declare that this project is my original work .</w:t>
      </w:r>
    </w:p>
    <w:p w14:paraId="30A9E7C9">
      <w:pPr>
        <w:rPr>
          <w:rFonts w:hint="default"/>
          <w:sz w:val="24"/>
          <w:szCs w:val="24"/>
        </w:rPr>
      </w:pPr>
    </w:p>
    <w:p w14:paraId="2BF40FF0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</w:rPr>
        <w:t>Signature:</w:t>
      </w:r>
      <w:r>
        <w:rPr>
          <w:rFonts w:hint="default"/>
          <w:sz w:val="24"/>
          <w:szCs w:val="24"/>
          <w:lang w:val="en-IN"/>
        </w:rPr>
        <w:t>KORAMUTLA SWARNALATHA</w:t>
      </w:r>
    </w:p>
    <w:p w14:paraId="56092B6E">
      <w:pPr>
        <w:rPr>
          <w:rFonts w:hint="default"/>
          <w:sz w:val="24"/>
          <w:szCs w:val="24"/>
        </w:rPr>
      </w:pPr>
    </w:p>
    <w:p w14:paraId="210EDDA2">
      <w:pPr>
        <w:rPr>
          <w:rFonts w:hint="default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E586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FF761E"/>
    <w:rsid w:val="12C303EB"/>
    <w:rsid w:val="1DEE586B"/>
    <w:rsid w:val="331705A9"/>
    <w:rsid w:val="3DF5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2026-02-07T12:50:00Z</dcterms:created>
  <dc:creator>Ksl Ksl</dc:creator>
  <cp:lastModifiedBy>Ksl Ksl</cp:lastModifiedBy>
  <dcterms:modified xsi:type="dcterms:W3CDTF">2026-02-07T13:41:09Z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66CDF54AD6004ED89EE71DC5C3CC7612_11</vt:lpwstr>
  </property>
</Properties>
</file>